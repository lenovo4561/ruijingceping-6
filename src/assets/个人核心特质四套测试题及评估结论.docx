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F4F5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个人核心特质四套测试题及评估结论</w:t>
      </w:r>
    </w:p>
    <w:p w14:paraId="5530B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以下四套测试题分别聚焦自我认知、情绪管理、抗压能力、人际边界四大个人核心特质，每套5题，每题4个简洁选项。请根据自身真实情况选择，每题仅选一项，完成后按对应评分标准计算总分，获取专属评估结论及改进建议。</w:t>
      </w:r>
    </w:p>
    <w:p w14:paraId="2DCF6F8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第一套：自我认知清晰度测试</w:t>
      </w:r>
      <w:bookmarkEnd w:id="0"/>
    </w:p>
    <w:p w14:paraId="7C6F714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被问“你的核心优势是什么”，你会？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支支吾吾说不出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清晰说出2-3个并举例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笼统说“踏实努力”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引用他人评价代替</w:t>
      </w:r>
    </w:p>
    <w:p w14:paraId="6644EC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面对不擅长的任务，你会？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逃避，觉得自己肯定不行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承认不足并计划学习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硬着头皮做，不主动求助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抱怨任务太难</w:t>
      </w:r>
    </w:p>
    <w:p w14:paraId="207B1AA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做职业选择时，你优先考虑？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他人推荐或薪资高低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自身兴趣与能力匹配度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行业热门程度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父母期望</w:t>
      </w:r>
    </w:p>
    <w:p w14:paraId="00821DD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收到模糊的负面反馈，你会？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陷入自我否定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主动追问细节确认问题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不当回事，觉得是偏见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默默记着但不行动</w:t>
      </w:r>
    </w:p>
    <w:p w14:paraId="7D0CDF5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设定目标后，你会？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常因偏离方向放弃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定期复盘调整，贴合自身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照搬他人目标模板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目标模糊，随意执行</w:t>
      </w:r>
    </w:p>
    <w:p w14:paraId="25AF6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评分标准：A=1分，B=4分，C=2分，D=3分，总分5-20分。</w:t>
      </w:r>
    </w:p>
    <w:p w14:paraId="7CBD57B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评估结论</w:t>
      </w:r>
      <w:bookmarkEnd w:id="1"/>
    </w:p>
    <w:p w14:paraId="210D6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5-10分（自我认知模糊）：你对自身的优势、不足、需求缺乏清晰认知。面对自我相关的问题时，要么依赖他人评价，要么陷入盲目否定或忽视，职业选择、目标设定等关键决策易受外界干扰。建议通过“优势清单法”梳理：每周记录3件自己做得好的事，提炼背后的能力；同时用“不足改进表”明确待提升项及具体方法。主动向信任的人请教对你的客观评价，结合自我观察形成全面认知。</w:t>
      </w:r>
    </w:p>
    <w:p w14:paraId="500EB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11-15分（自我认知中等）：你对自己有基本认知，但不够深入具体。能说出大致优势，却缺乏实例支撑；面对不足有察觉，但改进方向不明确。职业选择时虽有自我考量，仍会受外界影响。建议进行“场景复盘”：针对成功或失败的事件，分析“我凭借什么做到/因什么失败”，细化能力边界；设定目标时加入“自我适配性分析”，避免盲目跟风。</w:t>
      </w:r>
    </w:p>
    <w:p w14:paraId="0F65C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16-20分（自我认知清晰）：你对自身特质、需求和能力有精准把握。能清晰定位优势并灵活运用，直面不足时理性务实，决策时以自我适配为核心。这种认知让你在职业发展和个人成长中目标明确。建议定期更新自我认知：每年做一次“能力盘点”，结合新经历补充优势清单；尝试跳出舒适区，在新场景中挖掘潜在能力，让自我认知持续深化。</w:t>
      </w:r>
    </w:p>
    <w:p w14:paraId="7999CA5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第二套：情绪管理成熟度测试</w:t>
      </w:r>
      <w:bookmarkEnd w:id="2"/>
    </w:p>
    <w:p w14:paraId="5DA9D82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被他人误解指责，你会？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立刻反驳争吵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冷静后解释沟通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默默委屈不回应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记仇，事后报复</w:t>
      </w:r>
    </w:p>
    <w:p w14:paraId="2F222F8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工作失误导致重大损失，你会？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崩溃自责，无法振作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接纳情绪后复盘改进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推卸责任给他人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表面淡定，内心焦虑</w:t>
      </w:r>
    </w:p>
    <w:p w14:paraId="15CD81E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期待的事落空，你会？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抱怨发泄，迁怒他人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调整心态，寻找替代方案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陷入低落，停滞不前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假装不在意，压抑情绪</w:t>
      </w:r>
    </w:p>
    <w:p w14:paraId="57CFB32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连续加班压力大时，你会？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暴躁易怒，对人不耐烦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用运动等方式疏导情绪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默默硬扛，直到崩溃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摸鱼偷懒，逃避任务</w:t>
      </w:r>
    </w:p>
    <w:p w14:paraId="621CA93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看到他人成功，你会？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嫉妒，暗中贬低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欣赏并学习经验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自卑，觉得自己不行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无视，假装不关心</w:t>
      </w:r>
    </w:p>
    <w:p w14:paraId="389E4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评分标准：A=1分，B=4分，C=2分，D=3分，总分5-20分。</w:t>
      </w:r>
    </w:p>
    <w:p w14:paraId="45BA474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评估结论</w:t>
      </w:r>
      <w:bookmarkEnd w:id="3"/>
    </w:p>
    <w:p w14:paraId="42EB7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5-10分（情绪管理薄弱）：你的情绪易受外界事件左右，缺乏自我调控能力。负面情绪出现时，要么爆发伤害他人，要么压抑内耗自己，既影响人际关系，也阻碍问题解决。建议从“即时调控”入手：情绪激动时强制暂停30秒，做深呼吸；日常建立“情绪日记”，记录触发点和应对方式，分析规律。学习“非暴力沟通”，用“我感受”代替指责表达情绪。</w:t>
      </w:r>
    </w:p>
    <w:p w14:paraId="36887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11-15分（情绪管理中等）：你能初步调控情绪，但稳定性不足。多数时候能理性应对，但在重大压力或突发事件下易失控；对正面情绪感知清晰，对负面情绪处理略显被动。建议优化“情绪疏导机制”：针对不同情绪制定专属方案，如压力大时跑步、委屈时写日记；遇到失控场景后及时复盘，总结“下次可改进的应对方式”，提升情绪韧性。</w:t>
      </w:r>
    </w:p>
    <w:p w14:paraId="6DBEB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16-20分（情绪管理成熟）：你具备成熟的情绪调控能力，能客观接纳正负情绪，并用理性方式疏导。面对冲突、失败等场景时，既不压抑自我，也不伤害他人，能将情绪转化为解决问题的动力。这种能力让你在人际交往和压力场景中游刃有余。建议发挥优势：尝试成为身边人的“情绪支持者”，在帮助他人的过程中深化对情绪的理解；同时关注“情绪预警信号”，提前疏导潜在的负面情绪，保持心理平衡。</w:t>
      </w:r>
    </w:p>
    <w:p w14:paraId="555D71C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第三套：抗压能力韧性测试</w:t>
      </w:r>
      <w:bookmarkEnd w:id="4"/>
    </w:p>
    <w:p w14:paraId="3DF0F10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项目突然提前截止，你会？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慌乱失措，无法推进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拆解任务，加班完成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抱怨不公，拖延应付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求助他人，自己不主导</w:t>
      </w:r>
    </w:p>
    <w:p w14:paraId="619204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连续两次面试失败，你会？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放弃求职，怀疑自我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分析失败原因，优化简历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降低目标，随便找工作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归咎运气，继续盲目投递</w:t>
      </w:r>
    </w:p>
    <w:p w14:paraId="45BCBD6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负责的项目被全盘否定，你会？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崩溃大哭，否定自己的能力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倾听反馈，重构方案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不再负责，推给他人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坚持原方案，不愿修改</w:t>
      </w:r>
    </w:p>
    <w:p w14:paraId="067E300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生活中多个难题同时爆发，你会？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逃避现实，沉迷娱乐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按紧急程度排序解决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焦虑失眠，无法行动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杂乱处理，顾此失彼</w:t>
      </w:r>
    </w:p>
    <w:p w14:paraId="642B3EE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被派去做完全陌生的任务，你会？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直接拒绝，怕做不好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主动学习，逐步突破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硬着头皮做，敷衍交差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依赖他人指导，缺乏主动</w:t>
      </w:r>
    </w:p>
    <w:p w14:paraId="1D5CA2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评分标准：A=1分，B=4分，C=2分，D=3分，总分5-20分。</w:t>
      </w:r>
    </w:p>
    <w:p w14:paraId="6B9E482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评估结论</w:t>
      </w:r>
      <w:bookmarkEnd w:id="5"/>
    </w:p>
    <w:p w14:paraId="331D2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5-10分（抗压能力薄弱）：你面对压力和挫折时，易陷入逃避、自我否定等消极状态，缺乏解决问题的主动性。压力场景下，生理和心理都会出现明显不适，难以正常推进任务。建议从“小压力训练”开始：主动给自己设定轻微挑战，如每天完成一件小难事，逐步积累应对经验；学习“任务拆解法”，将复杂压力源拆分为可执行的小步骤，降低心理负担。遇到困难时，先求助信任的人协助分析，再共同制定方案。</w:t>
      </w:r>
    </w:p>
    <w:p w14:paraId="4D02E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11-15分（抗压能力中等）：你具备基础的抗压能力，能应对常规压力，但在突发或多重压力下易显吃力。面对挫折时，有解决意愿，但方法不够高效，偶尔会出现拖延或依赖他人的情况。建议提升“压力应对策略库”：针对不同类型的压力（如时间压力、能力压力），提前制定应对方案，如时间紧张时用“四象限法”排序任务；挫折后加入“复盘优化”环节，总结经验教训，避免重复犯错。</w:t>
      </w:r>
    </w:p>
    <w:p w14:paraId="52BA4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16-20分（抗压能力强劲）：你具备出色的抗压韧性，面对突发、多重压力时能保持冷静，主动拆解问题并高效解决。挫折对你而言是成长机会，能快速从失败中吸取经验，调整策略。这种韧性让你在复杂环境中具备核心竞争力。建议保持优势：定期进行“压力复盘”，总结成功应对的经验，固化有效方法；主动挑战更具难度的任务，进一步提升抗压上限。同时关注压力后的身心修复，如通过冥想、休息恢复精力，保持长期韧性。</w:t>
      </w:r>
    </w:p>
    <w:p w14:paraId="4863294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第四套：人际边界感测试</w:t>
      </w:r>
      <w:bookmarkEnd w:id="6"/>
    </w:p>
    <w:p w14:paraId="63AE30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同事让你帮做本职外的工作，你会？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不好意思拒绝，硬扛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视情况拒绝或帮忙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直接发火拒绝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勉强答应后抱怨</w:t>
      </w:r>
    </w:p>
    <w:p w14:paraId="347BE21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他人过度询问你的隐私，你会？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尴尬回答，不敢拒绝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委婉转移话题或说明边界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直接翻脸指责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含糊回应，事后纠结</w:t>
      </w:r>
    </w:p>
    <w:p w14:paraId="799F1A0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朋友借了钱迟迟不还，你会？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不敢催要，自己承受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友好提醒，明确还款预期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到处说朋友坏话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直接上门逼债</w:t>
      </w:r>
    </w:p>
    <w:p w14:paraId="0C2C2C1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家人干涉你的职业选择，你会？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放弃自己的想法妥协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沟通想法，坚持原则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和家人大吵一架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表面答应，私下我行我素</w:t>
      </w:r>
    </w:p>
    <w:p w14:paraId="663CAC5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伴侣过度控制你的社交，你会？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妥协，断绝社交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沟通需求，设立边界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冷战或出轨报复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敷衍应付，偷偷社交</w:t>
      </w:r>
    </w:p>
    <w:p w14:paraId="24794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评分标准：A=1分，B=4分，C=2分，D=3分，总分5-20分。</w:t>
      </w:r>
    </w:p>
    <w:p w14:paraId="08FFBE5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评估结论</w:t>
      </w:r>
      <w:bookmarkEnd w:id="7"/>
    </w:p>
    <w:p w14:paraId="5FF8F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5-10分（边界感模糊）：你在人际关系中缺乏清晰的边界意识，要么过度妥协牺牲自我，要么用极端方式应对边界侵犯，导致自己身心俱疲或人际关系紧张。这种状态易让他人忽视你的需求，也会让你积累负面情绪。建议从“明确边界清单”开始：列出自己在隐私、工作、决策等方面的底线，遇到侵犯时，用“我理解你，但我不能…”的句式温和而坚定地拒绝。同时学会“自我优先”，认可自己的需求和感受，避免过度讨好。</w:t>
      </w:r>
    </w:p>
    <w:p w14:paraId="1ACE7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11-15分（边界感中等）：你具备基本的边界意识，能应对明显的边界侵犯，但在模糊场景中易犹豫。面对熟人的请求或干涉时，偶尔会因人情压力妥协，事后又后悔。建议优化“边界沟通技巧”：对可帮可不帮的事，用“我现在手头有XX任务，完成后帮你看看”明确时间边界；面对干涉时，先肯定对方的关心，再说明“我想按自己的想法试试，有问题再请教你”，既维护边界又照顾感情。</w:t>
      </w:r>
    </w:p>
    <w:p w14:paraId="4CA4C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16-20分（边界感清晰）：你在人际关系中具备清晰且健康的边界意识，能准确把握自己的底线，既不过度妥协，也不粗暴拒绝。面对边界侵犯时，能温和坚定地沟通，同时尊重他人的边界，这种状态让你的人际关系更平等和谐。建议保持优势：在新的人际关系中，提前通过细微互动传递自己的边界；对长期关系，定期沟通边界的调整，如“最近工作忙，可能没法经常帮你带饭”，让边界感持续适配关系变化。</w:t>
      </w: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EE5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B18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A675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3381</Words>
  <Characters>3567</Characters>
  <TotalTime>1</TotalTime>
  <ScaleCrop>false</ScaleCrop>
  <LinksUpToDate>false</LinksUpToDate>
  <CharactersWithSpaces>3661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2025-11-28T07:51:00Z</dcterms:created>
  <dc:creator>Apache POI</dc:creator>
  <cp:lastModifiedBy>渲染 别离</cp:lastModifiedBy>
  <dcterms:modified xsi:type="dcterms:W3CDTF">2025-11-28T07:52:47Z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66D88B8EF14C4CFDAD3992EE82E939EE_12</vt:lpwstr>
  </property>
</Properties>
</file>