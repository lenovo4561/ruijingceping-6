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D04F6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10套情感测试题及评分解析</w:t>
      </w:r>
    </w:p>
    <w:p w14:paraId="77259722">
      <w:pPr>
        <w:spacing w:before="320" w:after="120" w:line="288" w:lineRule="auto"/>
        <w:ind w:left="0"/>
        <w:jc w:val="left"/>
        <w:outlineLvl w:val="1"/>
        <w:rPr>
          <w:color w:val="FF0000"/>
        </w:rPr>
      </w:pPr>
      <w:bookmarkStart w:id="0" w:name="heading_11"/>
      <w:r>
        <w:rPr>
          <w:rFonts w:ascii="Arial" w:hAnsi="Arial" w:eastAsia="等线" w:cs="Arial"/>
          <w:b/>
          <w:color w:val="FF0000"/>
          <w:sz w:val="32"/>
        </w:rPr>
        <w:t>统一评分规则</w:t>
      </w:r>
      <w:bookmarkEnd w:id="0"/>
    </w:p>
    <w:p w14:paraId="4B97F4B6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color w:val="FF0000"/>
          <w:sz w:val="52"/>
        </w:rPr>
      </w:pPr>
      <w:r>
        <w:rPr>
          <w:rFonts w:ascii="Arial" w:hAnsi="Arial" w:eastAsia="等线" w:cs="Arial"/>
          <w:color w:val="FF0000"/>
          <w:sz w:val="22"/>
        </w:rPr>
        <w:t>每题A选项得4分，B选项得3分，C选项得2分，D选项得1分。每套题总分5-20分，根据得分分为四个分段：16-20分（优秀）、12-15分（良好）、8-11分（一般）、5-7分（待提升）。</w:t>
      </w:r>
    </w:p>
    <w:p w14:paraId="2C980954">
      <w:pPr>
        <w:spacing w:before="380" w:after="140" w:line="288" w:lineRule="auto"/>
        <w:ind w:left="0"/>
        <w:jc w:val="left"/>
        <w:outlineLvl w:val="0"/>
      </w:pPr>
      <w:bookmarkStart w:id="1" w:name="heading_0"/>
      <w:r>
        <w:rPr>
          <w:rFonts w:ascii="Arial" w:hAnsi="Arial" w:eastAsia="等线" w:cs="Arial"/>
          <w:b/>
          <w:sz w:val="36"/>
        </w:rPr>
        <w:t>第一套：恋爱中的安全感测试</w:t>
      </w:r>
      <w:bookmarkEnd w:id="1"/>
    </w:p>
    <w:p w14:paraId="279266D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伴侣晚归且未及时回复消息，你会？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安心等待，相信对方忙完会联系  B. 有点担心，发一条消息询问后耐心等待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频繁发消息、打电话，内心焦虑不安  D. 直接认定对方不在乎自己，心生怨气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261F54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当伴侣夸其他异性时，你会觉得？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正常社交表达，不影响彼此感情  B. 稍微留意，但相信伴侣的忠诚度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心里不舒服，怀疑伴侣对自己的感情  D. 立刻反驳，认为伴侣是在暗示自己不好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539EAB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你们产生矛盾争吵后，你会？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冷静后主动沟通，共同解决问题  B. 等待对方先让步，但愿意配合沟通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冷战等待，担心对方不重视自己的感受  D. 认为争吵就是感情破裂的信号，想逃避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CB76AB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伴侣需要出差一周，你会？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提前帮对方准备行李，约定空闲时视频  B. 有点不舍，但会支持对方的工作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担心对方在外地照顾不好自己，也担心感情变淡  D. 觉得对方出差是故意疏远自己，情绪低落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32488E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当你向伴侣倾诉烦恼时，对方反应平淡，你会？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理解对方可能疲惫，换个时间再沟通  B. 稍微有点失落，但会询问对方的状态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觉得对方不关心自己，内心委屈  D. 认定对方不爱自己了，不再愿意分享</w:t>
      </w:r>
    </w:p>
    <w:p w14:paraId="7194A1E0">
      <w:pPr>
        <w:spacing w:before="320" w:after="120" w:line="288" w:lineRule="auto"/>
        <w:ind w:left="0"/>
        <w:jc w:val="left"/>
        <w:outlineLvl w:val="1"/>
      </w:pPr>
      <w:bookmarkStart w:id="2" w:name="heading_12"/>
      <w:r>
        <w:rPr>
          <w:rFonts w:ascii="Arial" w:hAnsi="Arial" w:eastAsia="等线" w:cs="Arial"/>
          <w:b/>
          <w:sz w:val="32"/>
        </w:rPr>
        <w:t>得分解析</w:t>
      </w:r>
      <w:bookmarkEnd w:id="2"/>
    </w:p>
    <w:p w14:paraId="59181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16-20分：安全感爆棚，情感内核稳定</w:t>
      </w:r>
    </w:p>
    <w:p w14:paraId="3A14C4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恋爱中拥有极强的安全感，这源于你对自我价值的清晰认知和对伴侣的充分信任。你懂得尊重伴侣的独立性，也能清晰表达自己的需求，不会因外界的小波动就怀疑感情。在矛盾面前，你理性且积极，能以沟通化解问题，这种健康的相处模式会让感情更加稳固。建议继续保持这种状态，同时多和伴侣分享自己的安全感来源，带动对方共同营造信任的氛围。</w:t>
      </w:r>
    </w:p>
    <w:p w14:paraId="76BAC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12-15分：安全感良好，偶有波动</w:t>
      </w:r>
    </w:p>
    <w:p w14:paraId="4BBB9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恋爱中整体安全感充足，大多数时候能信任伴侣，但面对特殊情况（如对方晚归、夸异性）时会产生轻微的焦虑。你的情绪调节能力尚可，不会让负面情绪持续发酵，也愿意通过沟通解决问题。偶尔的不安是正常的情感反应，建议在产生疑虑时，直接向伴侣表达自己的感受，而非独自猜测，这样能进一步减少安全感的波动，让感情更顺畅。</w:t>
      </w:r>
    </w:p>
    <w:p w14:paraId="682554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8-11分：安全感不足，易产生焦虑</w:t>
      </w:r>
    </w:p>
    <w:p w14:paraId="655C18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恋爱中安全感较为匮乏，容易因伴侣的一些细微行为就引发强烈的负面情绪，如焦虑、委屈甚至怨恨。这可能与你过往的情感经历或自我认同不足有关，你习惯通过控制对方或冷战来寻求安全感，反而容易让感情陷入僵局。建议先学会关注自我成长，提升自我价值感，明白安全感更多源于自身而非他人。同时，尝试用平和的语气向伴侣表达需求，建立更坦诚的沟通模式。</w:t>
      </w:r>
    </w:p>
    <w:p w14:paraId="3F2E10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5-7分：安全感严重缺失，情感易失衡</w:t>
      </w:r>
    </w:p>
    <w:p w14:paraId="0DECB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恋爱中存在严重的安全感问题，对伴侣极度不信任，常常陷入自我否定和对感情的怀疑中。遇到问题时，你习惯用极端的方式（如指责、逃避）应对，不仅无法解决问题，还会严重伤害彼此的感情，甚至导致关系破裂。建议暂时停下对感情的过度纠结，先进行自我探索，必要时可寻求心理咨询师的帮助，修复内心的创伤，建立健康的自我认知后，再经营感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</w:t>
      </w:r>
    </w:p>
    <w:p w14:paraId="2B79AC63">
      <w:pPr>
        <w:spacing w:before="380" w:after="140" w:line="288" w:lineRule="auto"/>
        <w:ind w:left="0"/>
        <w:jc w:val="left"/>
        <w:outlineLvl w:val="0"/>
      </w:pPr>
      <w:bookmarkStart w:id="3" w:name="heading_1"/>
      <w:r>
        <w:rPr>
          <w:rFonts w:ascii="Arial" w:hAnsi="Arial" w:eastAsia="等线" w:cs="Arial"/>
          <w:b/>
          <w:sz w:val="36"/>
        </w:rPr>
        <w:t>第二套：亲情联结深度测试</w:t>
      </w:r>
      <w:bookmarkEnd w:id="3"/>
    </w:p>
    <w:p w14:paraId="7D8564E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父母忘记你的生日，你会？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主动提醒，顺便和父母约着吃饭  B. 有点小失落，但知道父母可能忙碌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心里难过，觉得父母不够重视自己  D. 很生气，认为父母根本不在乎自己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0A4ACA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父母反对你的职业选择，你会？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耐心解释自己的规划，倾听父母的担忧  B. 坚持自己的选择，但会安抚父母的情绪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和父母争吵，觉得他们不理解自己  D. 冷战对抗，不再和父母谈论工作话题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0A926C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你多久和父母深入沟通一次生活琐事和内心想法？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每周1-2次，主动分享和倾听  B. 每月2-3次，父母询问时会详细说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只有遇到困难时才会说，平时很少沟通  D. 几乎不沟通，觉得和父母没有共同语言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B77701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父母身体不适但没告诉你，你偶然得知后会？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立刻回家或联系照顾，之后提醒父母及时告知  B. 赶紧打电话询问细节，安排就医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有点埋怨父母隐瞒，同时担心他们的健康  D. 觉得父母不相信自己能承担，内心受伤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E0361C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你会主动为父母准备节日礼物或惊喜吗？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每个重要节日都会，会根据父母需求挑选  B. 春节、生日等大节日会准备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父母提醒后才会准备，或者直接发红包  D. 很少准备，觉得家人不用讲究这些形式</w:t>
      </w:r>
    </w:p>
    <w:p w14:paraId="2D4B8E0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br w:type="textWrapping"/>
      </w:r>
      <w:bookmarkStart w:id="4" w:name="heading_13"/>
      <w:r>
        <w:rPr>
          <w:rFonts w:ascii="Arial" w:hAnsi="Arial" w:eastAsia="等线" w:cs="Arial"/>
          <w:b/>
          <w:sz w:val="32"/>
        </w:rPr>
        <w:t>得分解析</w:t>
      </w:r>
      <w:bookmarkEnd w:id="4"/>
    </w:p>
    <w:p w14:paraId="5512B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16-20分：亲情联结深厚，相处和谐</w:t>
      </w:r>
    </w:p>
    <w:p w14:paraId="2DAD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与父母之间建立了深厚且健康的亲情联结，懂得尊重父母的想法，也能清晰表达自己的需求。你主动维系亲情，无论是日常沟通还是节日祝福，都能让父母感受到你的关爱。面对矛盾时，你能理性沟通，兼顾亲情和自我，这种相处模式让家庭充满温暖。建议继续保持定期的深度沟通，多带父母体验新事物，让亲情在互动中更加牢固。</w:t>
      </w:r>
    </w:p>
    <w:p w14:paraId="49463B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12-15分：亲情联结良好，偶有隔阂</w:t>
      </w:r>
    </w:p>
    <w:p w14:paraId="16DE7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与父母的亲情基础稳固，总体相处融洽，会在重要节点表达对父母的关心。但在面对分歧（如职业选择、生活习惯）时，偶尔会产生隔阂，沟通不够深入，容易陷入“说服”或“回避”的模式。其实父母的反对往往源于关心，建议在沟通时多倾听父母的担忧，用实际行动证明自己的规划，同时也多理解父母的思维方式，减少隔阂的产生。</w:t>
      </w:r>
    </w:p>
    <w:p w14:paraId="3BD3F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8-11分：亲情联结薄弱，沟通匮乏</w:t>
      </w:r>
    </w:p>
    <w:p w14:paraId="2291AB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与父母的亲情联结较为薄弱，日常沟通很少，大多局限于事务性的交流，缺乏情感层面的共鸣。面对矛盾时，你习惯用争吵或冷战应对，不愿深入解决问题，导致亲子关系逐渐疏远。这可能是因为长期缺乏沟通形成了隔阂，建议从小事做起，如每天分享一件生活琐事、定期回家陪伴父母，慢慢打破沟通壁垒，让亲情重新升温。</w:t>
      </w:r>
    </w:p>
    <w:p w14:paraId="6CBDE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5-7分：亲情联结疏离，矛盾尖锐</w:t>
      </w:r>
    </w:p>
    <w:p w14:paraId="659EC0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与父母的关系较为疏离，甚至存在尖锐的矛盾，彼此之间缺乏基本的理解和尊重。你对父母的行为充满不满，遇到问题时只会指责或逃避，不愿尝试沟通和解。亲情是人生重要的情感支撑，长期的疏离会让双方都受到伤害。建议放下过往的偏见，主动迈出沟通的第一步，若自行调解困难，可借助家族中长辈的力量或心理咨询，化解矛盾，重建亲情联结。</w:t>
      </w:r>
    </w:p>
    <w:p w14:paraId="0A5DD65E">
      <w:pPr>
        <w:spacing w:before="380" w:after="140" w:line="288" w:lineRule="auto"/>
        <w:ind w:left="0"/>
        <w:jc w:val="left"/>
        <w:outlineLvl w:val="0"/>
      </w:pPr>
      <w:bookmarkStart w:id="5" w:name="heading_2"/>
      <w:r>
        <w:rPr>
          <w:rFonts w:ascii="Arial" w:hAnsi="Arial" w:eastAsia="等线" w:cs="Arial"/>
          <w:b/>
          <w:sz w:val="36"/>
        </w:rPr>
        <w:t>第三套：友情稳定性测试</w:t>
      </w:r>
      <w:bookmarkEnd w:id="5"/>
    </w:p>
    <w:p w14:paraId="116D2F6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好朋友有了新的亲密好友，减少了和你的联系，你会？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为朋友开心，主动约朋友三人一起聚会  B. 有点失落，但会尊重朋友的社交圈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担心朋友会疏远自己，刻意讨好维系  D. 觉得朋友背叛自己，主动疏远对方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1DC6B9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你向朋友借一笔钱应急，朋友表示暂时无力帮忙，你会？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表示理解，再找其他解决办法  B. 有点失望，但知道朋友有难处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心里嘀咕，觉得朋友不够仗义  D. 非常生气，认为关键时刻朋友靠不住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B451B0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朋友在众人面前无意间调侃了你的缺点，你会？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当场幽默化解，事后和朋友轻松提及  B. 当时有点尴尬，但事后不放在心上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心里不舒服，觉得朋友不尊重自己  D. 当场反驳，和朋友争吵起来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441E03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你和朋友因价值观产生分歧，你会？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尊重彼此差异，求同存异  B. 尝试理解对方的视角，保留自己的观点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努力说服对方，担心分歧影响感情  D. 觉得无法沟通，逐渐疏远朋友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2D1E68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好朋友遇到重大挫折（如失业、失恋），你会？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主动陪伴，帮忙分析问题并提供实际支持  B. 经常打电话关心，听对方倾诉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想帮忙但不知道怎么做，只能说些安慰的话  D. 觉得对方负能量太重，尽量回避</w:t>
      </w:r>
      <w:r>
        <w:rPr>
          <w:rFonts w:ascii="Arial" w:hAnsi="Arial" w:eastAsia="等线" w:cs="Arial"/>
          <w:sz w:val="22"/>
        </w:rPr>
        <w:br w:type="textWrapping"/>
      </w:r>
      <w:bookmarkStart w:id="6" w:name="heading_14"/>
    </w:p>
    <w:p w14:paraId="56AE37F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得分解析</w:t>
      </w:r>
      <w:bookmarkEnd w:id="6"/>
    </w:p>
    <w:p w14:paraId="5D4CCC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16-20分：友情经营能手，关系稳固长久</w:t>
      </w:r>
    </w:p>
    <w:p w14:paraId="2C3D3B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非常擅长经营友情，能以开放和尊重的态度对待朋友的社交圈，在朋友遇到困难时主动提供支持。你懂得包容朋友的缺点，尊重彼此的差异，面对矛盾时能理性化解，这种成熟的交友方式让你的友情格外稳固。你的朋友能在你身上感受到真诚和温暖，建议继续保持这种相处模式，同时也别忘了在自己需要帮助时向朋友求助，让友情在双向奔赴中更长久。</w:t>
      </w:r>
    </w:p>
    <w:p w14:paraId="03F408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12-15分：友情基础良好，相处有分寸</w:t>
      </w:r>
    </w:p>
    <w:p w14:paraId="00D96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与朋友的关系基础良好，能做到相互尊重和关心，在朋友需要时会给予支持。但面对朋友的新社交或价值观分歧时，偶尔会产生不安或抵触情绪，沟通时不够坦诚。其实真正的友情经得起差异的考验，建议在产生疑虑时，直接和朋友沟通自己的感受，避免因误解影响感情，同时也多主动融入朋友的社交圈，拓宽共同话题。</w:t>
      </w:r>
    </w:p>
    <w:p w14:paraId="1EC79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8-11分：友情维系被动，易产生裂痕</w:t>
      </w:r>
    </w:p>
    <w:p w14:paraId="21694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友情中较为被动，缺乏主动维系关系的意识，面对问题时容易陷入负面情绪，如嫉妒、埋怨。当朋友无法满足你的期待时，你会怀疑友情的真实性，甚至主动疏远对方，这让友情很容易出现裂痕。建议学会主动表达对朋友的关心，在朋友遇到困难时多换位思考，理解每个人都有自己的局限，用包容代替指责，让友情更稳定。</w:t>
      </w:r>
    </w:p>
    <w:p w14:paraId="799353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5-7分：友情观念偏差，关系易破裂</w:t>
      </w:r>
    </w:p>
    <w:p w14:paraId="15D84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友情的认知存在偏差，将朋友视为“专属品”，无法接受朋友有其他亲密关系，也不愿在友情中付出。遇到问题时，你习惯用指责、诋毁等极端方式应对，导致友情很难长久维持，身边的朋友也会逐渐疏远你。建议重新树立正确的友情观，明白友情的核心是尊重和包容，而非占有。尝试主动关心他人，学会为朋友付出，才能建立真正的友情。</w:t>
      </w:r>
    </w:p>
    <w:p w14:paraId="1425C1DF">
      <w:pPr>
        <w:spacing w:before="380" w:after="140" w:line="288" w:lineRule="auto"/>
        <w:ind w:left="0"/>
        <w:jc w:val="left"/>
        <w:outlineLvl w:val="0"/>
      </w:pPr>
      <w:bookmarkStart w:id="7" w:name="heading_3"/>
      <w:r>
        <w:rPr>
          <w:rFonts w:ascii="Arial" w:hAnsi="Arial" w:eastAsia="等线" w:cs="Arial"/>
          <w:b/>
          <w:sz w:val="36"/>
        </w:rPr>
        <w:t>第四套：自我情绪管理能力测试</w:t>
      </w:r>
      <w:bookmarkEnd w:id="7"/>
    </w:p>
    <w:p w14:paraId="049B24F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工作中被领导当众批评，你会？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认真倾听批评，事后反思改进  B. 当场有点难堪，事后冷静分析问题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心里委屈，忍不住和同事抱怨  D. 当场反驳领导，情绪激动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54E38C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计划好的事情突然被打乱，你会？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迅速调整计划，寻找替代方案  B. 有点烦躁，但会尽快适应变化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陷入焦虑，不知道该怎么办  D. 抱怨不停，拒绝接受变化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5336F9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连续一周遭遇不顺心的事，你会？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通过运动、听歌等方式调节，积极面对  B. 向家人朋友倾诉，缓解情绪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情绪低落，做事提不起精神  D. 变得暴躁，把情绪发泄到身边人身上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DA3782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和家人发生激烈争吵后，你会？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冷静后主动道歉或和解，避免矛盾升级  B. 等情绪平复后，和家人沟通感受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长时间冷战，不愿主动低头  D. 记恨家人，翻旧账加剧矛盾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F934829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看到别人比自己优秀，你会？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把对方当作榜样，努力提升自己  B. 有点羡慕，但会专注于自己的进度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心里嫉妒，觉得自己运气不好  D. 诋毁对方，认为对方的成功不光彩</w:t>
      </w:r>
      <w:r>
        <w:rPr>
          <w:rFonts w:ascii="Arial" w:hAnsi="Arial" w:eastAsia="等线" w:cs="Arial"/>
          <w:sz w:val="22"/>
        </w:rPr>
        <w:br w:type="textWrapping"/>
      </w:r>
      <w:bookmarkStart w:id="8" w:name="heading_15"/>
      <w:r>
        <w:rPr>
          <w:rFonts w:ascii="Arial" w:hAnsi="Arial" w:eastAsia="等线" w:cs="Arial"/>
          <w:b/>
          <w:sz w:val="32"/>
        </w:rPr>
        <w:t>得分解析</w:t>
      </w:r>
      <w:bookmarkEnd w:id="8"/>
    </w:p>
    <w:p w14:paraId="326E1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16-20分：情绪管理大师，心态成熟稳定</w:t>
      </w:r>
    </w:p>
    <w:p w14:paraId="09B046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极强的自我情绪管理能力，能快速识别并接纳自己的情绪，无论是正面还是负面情绪，都能合理调节。面对批评、挫折等压力源时，你能保持理性，将注意力放在解决问题上，而非沉溺于情绪中。这种成熟的心态不仅让你自身保持积极状态，也能感染身边的人。建议继续保持这种能力，同时可分享自己的情绪调节方法，帮助他人的同时也能深化自我认知。</w:t>
      </w:r>
    </w:p>
    <w:p w14:paraId="6BEE3B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12-15分：情绪管理良好，偶有失控</w:t>
      </w:r>
    </w:p>
    <w:p w14:paraId="55692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整体的情绪管理能力较好，大多数时候能理性应对情绪，遇到问题时会主动寻找解决办法。但在遭遇连续挫折或被当众批评时，偶尔会出现情绪失控的情况，如抱怨、烦躁。这是正常的情绪反应，建议在情绪激动时，先通过深呼吸、暂时离开现场等方式平复情绪，再处理问题。同时，可提前制定应对压力的预案，减少情绪失控的频率。</w:t>
      </w:r>
    </w:p>
    <w:p w14:paraId="3099F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8-11分：情绪调节不足，易受外界影响</w:t>
      </w:r>
    </w:p>
    <w:p w14:paraId="4EECC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情绪调节能力较为薄弱，容易被外界事件左右，遇到不顺心的事就会陷入负面情绪中，如焦虑、暴躁。情绪不好时，你会通过抱怨、迁怒他人等方式释放，不仅影响自己的生活和工作，也会伤害人际关系。建议学习一些基础的情绪调节技巧，如运动、冥想、写情绪日记等，在情绪产生时及时干预，同时学会客观看待事件，减少负面情绪的产生。</w:t>
      </w:r>
    </w:p>
    <w:p w14:paraId="714980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5-7分：情绪管理失控，影响生活质量</w:t>
      </w:r>
    </w:p>
    <w:p w14:paraId="35F0F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存在严重的情绪管理问题，无法控制自己的情绪，遇到一点小事就会情绪爆发，如争吵、哭闹，甚至出现攻击性行为。负面情绪长期占据主导，让你的工作效率下降、人际关系紧张，严重影响生活质量。建议高度重视这个问题，尽快寻求专业心理咨询师的帮助，学习科学的情绪管理方法，同时在日常生活中多关注情绪的变化，提前做好调节准备。    </w:t>
      </w:r>
    </w:p>
    <w:p w14:paraId="4C7805ED">
      <w:pPr>
        <w:spacing w:before="380" w:after="140" w:line="288" w:lineRule="auto"/>
        <w:ind w:left="0"/>
        <w:jc w:val="left"/>
        <w:outlineLvl w:val="0"/>
      </w:pPr>
      <w:bookmarkStart w:id="9" w:name="heading_4"/>
      <w:r>
        <w:rPr>
          <w:rFonts w:ascii="Arial" w:hAnsi="Arial" w:eastAsia="等线" w:cs="Arial"/>
          <w:b/>
          <w:sz w:val="36"/>
        </w:rPr>
        <w:t>第五套：婚姻幸福感测试</w:t>
      </w:r>
      <w:bookmarkEnd w:id="9"/>
    </w:p>
    <w:p w14:paraId="0FF8FAE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你和配偶每天会有多少高质量的交流（如分享心事、讨论生活）？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30分钟以上，每天都会主动交流  B. 15-30分钟，睡前或饭后会聊天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偶尔交流，大多是关于孩子或家务的琐事  D. 几乎不交流，各做各的事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54B17D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配偶为你做了一件小事（如倒杯水、买零食），你会？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及时表达感谢，也会主动为对方做类似的事  B. 心里开心，会用行动回应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觉得是理所当然，很少回应  D. 觉得对方是在敷衍，不领情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3A9F15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你们面对家庭重大决策（如买房、育儿）时，会？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共同商量，充分尊重彼此的意见  B. 一方主导，另一方会提出自己的想法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一方独断，另一方只能被动接受  D. 互相争执，谁也不愿让步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92FEE0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你们多久会有一次二人世界（如约会、旅行）？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每月1-2次，主动安排二人时光  B. 每季度1次，特殊节日会庆祝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很少有，总是被家庭琐事占据  D. 从来没有，觉得没必要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DA1860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当配偶犯错时，你会？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委婉指出，一起分析原因并改正  B. 直接指出问题，希望对方改进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不停指责，翻旧账  D. 冷战不理，让对方自行反省</w:t>
      </w:r>
    </w:p>
    <w:p w14:paraId="3953E7FB">
      <w:pPr>
        <w:spacing w:before="320" w:after="120" w:line="288" w:lineRule="auto"/>
        <w:ind w:left="0"/>
        <w:jc w:val="left"/>
        <w:outlineLvl w:val="1"/>
      </w:pPr>
      <w:bookmarkStart w:id="10" w:name="heading_16"/>
      <w:r>
        <w:rPr>
          <w:rFonts w:ascii="Arial" w:hAnsi="Arial" w:eastAsia="等线" w:cs="Arial"/>
          <w:b/>
          <w:sz w:val="32"/>
        </w:rPr>
        <w:t>得分解析</w:t>
      </w:r>
      <w:bookmarkEnd w:id="10"/>
    </w:p>
    <w:p w14:paraId="7E5F06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16-20分：婚姻幸福美满，经营能力出色</w:t>
      </w:r>
    </w:p>
    <w:p w14:paraId="42DBE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极高的婚姻经营能力，与配偶之间建立了深厚的情感联结和良好的沟通模式。你注重夫妻间的高质量互动，无论是日常交流还是二人世界，都能让对方感受到关爱和重视。面对矛盾时，你能理性沟通、相互包容，共同解决问题，这种相处模式让婚姻充满幸福感。建议继续保持这种状态，定期和配偶回顾婚姻中的美好瞬间，共同制定未来的规划，让婚姻持续保鲜。</w:t>
      </w:r>
    </w:p>
    <w:p w14:paraId="41D9D0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12-15分：婚姻质量良好，偶有摩擦</w:t>
      </w:r>
    </w:p>
    <w:p w14:paraId="0BF98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婚姻整体质量良好，夫妻关系稳定，能做到相互尊重和关心。但在日常相处中，偶尔会因沟通不足或琐事产生摩擦，对夫妻间的仪式感重视不够，导致婚姻缺乏一些新鲜感。建议增加夫妻间的高质量交流时间，主动为对方准备小惊喜，在产生摩擦时，多站在对方的角度思考问题，用更温和的方式表达自己的需求，让婚姻更甜蜜。</w:t>
      </w:r>
    </w:p>
    <w:p w14:paraId="20446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8-11分：婚姻幸福感不足，沟通存在障碍</w:t>
      </w:r>
    </w:p>
    <w:p w14:paraId="73F7E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婚姻幸福感较为匮乏，夫妻间的沟通很少，大多局限于事务性交流，缺乏情感共鸣。面对矛盾时，你习惯用指责、冷战等方式应对，不愿深入解决问题，导致夫妻关系逐渐疏远。这可能是因为长期忽视婚姻经营，让感情逐渐变淡。建议夫妻双方共同参与婚姻咨询，学习有效的沟通技巧，重新培养共同的兴趣爱好，增加相处的愉悦感，提升婚姻幸福感。</w:t>
      </w:r>
    </w:p>
    <w:p w14:paraId="5AE5E9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5-7分：婚姻关系紧张，濒临危机</w:t>
      </w:r>
    </w:p>
    <w:p w14:paraId="57225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的婚姻关系非常紧张，夫妻间缺乏基本的尊重和沟通，矛盾不断升级，甚至出现相互指责、冷战等破坏性行为。婚姻已经濒临危机，若不及时干预，很可能走向破裂。建议立即停止负面的相处模式，主动和配偶沟通，表达改善婚姻的意愿，共同寻求专业婚姻咨询师的帮助，梳理矛盾根源，重建夫妻间的信任和情感联结。    </w:t>
      </w:r>
    </w:p>
    <w:p w14:paraId="395A008F">
      <w:pPr>
        <w:spacing w:before="380" w:after="140" w:line="288" w:lineRule="auto"/>
        <w:ind w:left="0"/>
        <w:jc w:val="left"/>
        <w:outlineLvl w:val="0"/>
      </w:pPr>
      <w:bookmarkStart w:id="11" w:name="heading_5"/>
      <w:r>
        <w:rPr>
          <w:rFonts w:ascii="Arial" w:hAnsi="Arial" w:eastAsia="等线" w:cs="Arial"/>
          <w:b/>
          <w:sz w:val="36"/>
        </w:rPr>
        <w:t>第六套：亲子沟通有效性测试</w:t>
      </w:r>
      <w:bookmarkEnd w:id="11"/>
    </w:p>
    <w:p w14:paraId="7736393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孩子向你分享学校的趣事，你会？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放下手中的事认真倾听，主动提问互动  B. 认真听，偶尔回应几句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一边做事一边听，敷衍回应  D. 打断孩子，让孩子别打扰自己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363606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孩子考试成绩不理想，你会？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安慰孩子，和孩子一起分析错题原因  B. 有点生气，但会鼓励孩子下次努力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批评孩子不够努力，拿别人和孩子比较  D. 打骂孩子，禁止孩子娱乐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207D8A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孩子拒绝按照你的要求做事，你会？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询问孩子拒绝的原因，和孩子商量解决方案  B. 强制孩子执行，但会解释原因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严厉批评孩子不听话  D. 不管不顾，和孩子冷战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4C379F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孩子向你表达负面情绪（如伤心、愤怒），你会？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接纳孩子的情绪，安抚后引导孩子表达原因  B. 安抚孩子，但不太愿意深入了解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告诉孩子“别难过”“别生气”，忽视情绪  D. 指责孩子小题大做，不懂事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6320AC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你会向孩子分享自己的工作和生活吗？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经常分享，让孩子了解自己的状态  B. 偶尔分享，孩子问起时会说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很少分享，觉得孩子不懂  D. 从不分享，觉得没必要</w:t>
      </w:r>
    </w:p>
    <w:p w14:paraId="3CEC792F">
      <w:pPr>
        <w:spacing w:before="320" w:after="120" w:line="288" w:lineRule="auto"/>
        <w:ind w:left="0"/>
        <w:jc w:val="left"/>
        <w:outlineLvl w:val="1"/>
      </w:pPr>
      <w:bookmarkStart w:id="12" w:name="heading_17"/>
      <w:r>
        <w:rPr>
          <w:rFonts w:ascii="Arial" w:hAnsi="Arial" w:eastAsia="等线" w:cs="Arial"/>
          <w:b/>
          <w:sz w:val="32"/>
        </w:rPr>
        <w:t>得分解析</w:t>
      </w:r>
      <w:bookmarkEnd w:id="12"/>
    </w:p>
    <w:p w14:paraId="2B2156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16-20分：亲子沟通典范，关系亲密和谐</w:t>
      </w:r>
    </w:p>
    <w:p w14:paraId="284992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亲子沟通的高手，能充分尊重孩子的想法和情绪，认真倾听孩子的表达，用平等的姿态与孩子沟通。面对孩子的问题（如成绩不佳、叛逆）时，你能耐心引导，帮助孩子分析问题，而非指责批评。这种沟通方式让孩子感受到被爱和信任，愿意主动与你分享，亲子关系亲密和谐。建议继续保持这种模式，随着孩子成长调整沟通方式，助力孩子健康成长。</w:t>
      </w:r>
    </w:p>
    <w:p w14:paraId="7D8355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12-15分：亲子沟通良好，需注重细节</w:t>
      </w:r>
    </w:p>
    <w:p w14:paraId="208643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与孩子的沟通整体良好，能做到倾听和关心孩子，但在一些细节上还有提升空间。比如孩子表达负面情绪时，你不够耐心；或者在孩子犯错时，偶尔会出现指责的情况。这些细节可能会让孩子逐渐减少分享的意愿。建议多学习儿童心理学知识，了解不同年龄段孩子的心理特点，在沟通时更精准地把握孩子的需求，用更温柔的方式引导孩子。</w:t>
      </w:r>
    </w:p>
    <w:p w14:paraId="67209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8-11分：亲子沟通不畅，存在认知偏差</w:t>
      </w:r>
    </w:p>
    <w:p w14:paraId="44D214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与孩子的沟通存在明显障碍，缺乏对孩子的尊重和理解，习惯用命令、指责的方式与孩子交流。当孩子表达想法时，你常常忽视或打断，导致孩子不愿主动沟通，甚至出现叛逆行为。这源于你对亲子沟通的认知偏差，认为“家长权威不可挑战”。建议转变教育观念，将孩子视为独立的个体，学会倾听和接纳孩子的情绪，用鼓励代替批评，逐步改善沟通状况。</w:t>
      </w:r>
    </w:p>
    <w:p w14:paraId="410FB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5-7分：亲子沟通严重缺失，关系紧张</w:t>
      </w:r>
    </w:p>
    <w:p w14:paraId="25E91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与孩子之间几乎没有有效的沟通，长期用打骂、冷战、命令等极端方式对待孩子，完全忽视孩子的心理需求。这种相处模式让孩子感受到的只有压抑和不被爱，亲子关系极度紧张，甚至会影响孩子的性格养成和心理健康。建议立即停止这种错误的教育方式，主动向孩子道歉，寻求专业亲子教育咨询师的帮助，学习科学的沟通和教育方法，重建亲子信任。     </w:t>
      </w:r>
    </w:p>
    <w:p w14:paraId="33D6752A">
      <w:pPr>
        <w:spacing w:before="380" w:after="140" w:line="288" w:lineRule="auto"/>
        <w:ind w:left="0"/>
        <w:jc w:val="left"/>
        <w:outlineLvl w:val="0"/>
      </w:pPr>
      <w:bookmarkStart w:id="13" w:name="heading_6"/>
      <w:r>
        <w:rPr>
          <w:rFonts w:ascii="Arial" w:hAnsi="Arial" w:eastAsia="等线" w:cs="Arial"/>
          <w:b/>
          <w:sz w:val="36"/>
        </w:rPr>
        <w:t>第七套：职场人际关系和谐度测试</w:t>
      </w:r>
      <w:bookmarkEnd w:id="13"/>
    </w:p>
    <w:p w14:paraId="0F54D97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同事需要你帮忙完成一份紧急工作，你力所能及的情况下会？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主动帮忙，合理安排自己的工作  B. 答应帮忙，但会说明自己的工作优先级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不太愿意，但不好意思拒绝  D. 直接拒绝，觉得和自己无关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3BDB46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同事在工作中出现失误影响到你，你会？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先解决问题，事后和同事委婉沟通失误原因  B. 有点生气，但会一起解决问题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当场指责同事，让同事承担责任  D. 向领导告状，隐瞒自己的处理过程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D9B653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你会主动和同事交流工作心得或生活趣事吗？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经常交流，主动营造良好的同事关系  B. 偶尔交流，工作之余会聊几句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只和熟悉的同事交流，其他人很少接触  D. 从不交流，觉得和同事只是工作关系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DAA917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领导把一项重要任务交给你和同事合作，你会？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主动和同事分工，明确责任，定期沟通进度  B. 按照自己的想法做事，偶尔和同事沟通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尽量推给同事做，自己少出力  D. 和同事争夺主导权，互不配合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F82CF9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同事获得晋升，你会？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主动祝贺，向同事学习优点  B. 心里有点羡慕，但会礼貌祝贺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心里嫉妒，觉得不公平  D. 背后诋毁同事，散布负面言论</w:t>
      </w:r>
    </w:p>
    <w:p w14:paraId="535FD01B">
      <w:pPr>
        <w:spacing w:before="320" w:after="120" w:line="288" w:lineRule="auto"/>
        <w:ind w:left="0"/>
        <w:jc w:val="left"/>
        <w:outlineLvl w:val="1"/>
      </w:pPr>
      <w:bookmarkStart w:id="14" w:name="heading_18"/>
      <w:r>
        <w:rPr>
          <w:rFonts w:ascii="Arial" w:hAnsi="Arial" w:eastAsia="等线" w:cs="Arial"/>
          <w:b/>
          <w:sz w:val="32"/>
        </w:rPr>
        <w:t>得分解析</w:t>
      </w:r>
      <w:bookmarkEnd w:id="14"/>
    </w:p>
    <w:p w14:paraId="2527A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16-20分：职场社交达人，人际氛围融洽</w:t>
      </w:r>
    </w:p>
    <w:p w14:paraId="0EDFB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出色的职场人际关系处理能力，能主动营造良好的同事关系，做到互助互利、相互尊重。在合作中，你能合理分工、有效沟通，面对矛盾时能理性化解，甚至在同事获得成就时能真心祝贺。这种积极的职场态度让你深受同事和领导的认可，也为自己的职业发展营造了良好的氛围。建议继续保持这种状态，在团队中发挥协调作用，带动整体氛围提升。</w:t>
      </w:r>
    </w:p>
    <w:p w14:paraId="20774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12-15分：职场人际良好，合作顺畅</w:t>
      </w:r>
    </w:p>
    <w:p w14:paraId="3643F3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与职场同事的关系良好，能做到基本的尊重和配合，在同事需要帮助时会力所能及地提供支持。但在面对利益冲突或观点分歧时，偶尔会出现犹豫或抵触情绪，沟通不够主动。职场人际关系的核心是共赢，建议在合作中更主动地表达自己的想法，同时多倾听同事的意见，遇到问题时以解决工作为首要目标，减少个人情绪的影响，让合作更顺畅。</w:t>
      </w:r>
    </w:p>
    <w:p w14:paraId="7E612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8-11分：职场人际紧张，合作存在阻碍</w:t>
      </w:r>
    </w:p>
    <w:p w14:paraId="0DBF4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职场中的人际关系较为紧张，缺乏主动沟通的意识，习惯被动应对人际互动。在合作中，你要么过度推诿责任，要么争夺主导权，面对同事的成就时会产生嫉妒心理，这些行为让同事对你产生抵触情绪，影响团队合作效率。建议转变职场心态，明白良好的人际关系能促进职业发展，主动向优秀的同事学习，在合作中多付出、少计较，逐步改善人际状况。</w:t>
      </w:r>
    </w:p>
    <w:p w14:paraId="100E9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5-7分：职场人际恶劣，发展受限</w:t>
      </w:r>
    </w:p>
    <w:p w14:paraId="2E8D3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在职场中的人际关系非常恶劣，缺乏基本的职业素养，不愿帮助同事，遇到问题时只会指责或告状，甚至会诋毁同事。这种行为让你完全被同事孤立，领导也会对你的团队合作能力产生质疑，严重限制了你的职业发展。建议深刻反思自己的行为，主动向被伤害的同事道歉，学习职场礼仪和沟通技巧，以真诚和负责的态度对待工作和同事，重新建立职场信任。   </w:t>
      </w:r>
    </w:p>
    <w:p w14:paraId="2BD1F245">
      <w:pPr>
        <w:spacing w:before="380" w:after="140" w:line="288" w:lineRule="auto"/>
        <w:ind w:left="0"/>
        <w:jc w:val="left"/>
        <w:outlineLvl w:val="0"/>
      </w:pPr>
      <w:bookmarkStart w:id="15" w:name="heading_7"/>
      <w:r>
        <w:rPr>
          <w:rFonts w:ascii="Arial" w:hAnsi="Arial" w:eastAsia="等线" w:cs="Arial"/>
          <w:b/>
          <w:sz w:val="36"/>
        </w:rPr>
        <w:t>第八套：共情能力测试</w:t>
      </w:r>
      <w:bookmarkEnd w:id="15"/>
    </w:p>
    <w:p w14:paraId="2C7B649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朋友向你倾诉失恋的痛苦，你会？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陪伴在朋友身边，表达理解和心疼，倾听细节  B. 说些安慰的话，认同朋友的感受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劝朋友“别难过了，再找一个”  D. 觉得朋友小题大做，转移话题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A00BFF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看到陌生人在公共场合情绪崩溃，你会？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主动上前询问是否需要帮助，递上纸巾等  B. 远远关注，担心对方有危险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觉得对方影响公共秩序，有点反感  D. 视而不见，匆匆离开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FEC074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家人因工作失误被批评，回家后情绪低落，你会？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主动关心，听家人倾诉，帮家人分析问题  B. 安慰家人，让家人别往心里去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说“这点小事不算什么”，忽视家人的情绪  D. 指责家人不够努力，才会被批评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E739F7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和观点不同的人争论时，你会？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认真倾听对方的想法，尝试理解对方的立场  B. 坚持自己的观点，但会听对方说完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打断对方，极力说服对方  D. 直接反驳，嘲笑对方的观点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3EDFE2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下属因压力大而工作效率下降，你会？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和下属沟通，了解压力来源，提供支持和调整建议  B. 提醒下属提高效率，但不问原因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批评下属态度不认真  D. 直接安排其他人接手工作</w:t>
      </w:r>
    </w:p>
    <w:p w14:paraId="5E2E6FCC">
      <w:pPr>
        <w:spacing w:before="320" w:after="120" w:line="288" w:lineRule="auto"/>
        <w:ind w:left="0"/>
        <w:jc w:val="left"/>
        <w:outlineLvl w:val="1"/>
      </w:pPr>
      <w:bookmarkStart w:id="16" w:name="heading_19"/>
      <w:r>
        <w:rPr>
          <w:rFonts w:ascii="Arial" w:hAnsi="Arial" w:eastAsia="等线" w:cs="Arial"/>
          <w:b/>
          <w:sz w:val="32"/>
        </w:rPr>
        <w:t>得分解析</w:t>
      </w:r>
      <w:bookmarkEnd w:id="16"/>
    </w:p>
    <w:p w14:paraId="4CD1B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16-20分：共情能力卓越，善解人意</w:t>
      </w:r>
    </w:p>
    <w:p w14:paraId="1403C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卓越的共情能力，能快速捕捉他人的情绪变化，真正站在对方的角度理解其感受和需求。无论是朋友的痛苦、陌生人的困境还是下属的压力，你都能给予恰当的关心和支持，让人感受到温暖和被理解。这种能力让你在人际关系中极具魅力，也能在沟通中更高效地解决问题。建议继续发挥这种优势，同时注意保护自己的情绪，避免过度共情导致自身疲惫。</w:t>
      </w:r>
    </w:p>
    <w:p w14:paraId="58BD1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12-15分：共情能力良好，能感知他人情绪</w:t>
      </w:r>
    </w:p>
    <w:p w14:paraId="5F2BE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共情能力良好，能感知到他人的情绪变化，在对方需要时会给予安慰和支持。但在面对与自己观点差异较大的人或陌生人的困境时，共情能力会有所减弱，缺乏主动提供帮助的意识。建议多关注不同群体的生活经历，拓宽自己的认知边界，在与他人交流时更主动地询问对方的感受，进一步提升共情能力，让人际关系更和谐。</w:t>
      </w:r>
    </w:p>
    <w:p w14:paraId="31146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8-11分：共情能力不足，缺乏换位思考</w:t>
      </w:r>
    </w:p>
    <w:p w14:paraId="0FA80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共情能力较为薄弱，很难真正理解他人的情绪和需求，习惯从自己的角度看待问题。当他人表达负面情绪时，你要么忽视，要么用“讲道理”的方式回应，无法给予情感上的支持，甚至会因观点分歧而反驳对方。这让你在人际关系中容易产生矛盾，他人也很难对你产生信任感。建议多倾听他人的故事，刻意练习换位思考，在交流时先关注情绪再解决问题，逐步提升共情能力。</w:t>
      </w:r>
    </w:p>
    <w:p w14:paraId="07BB0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5-7分：共情能力缺失，人际关系疏离</w:t>
      </w:r>
    </w:p>
    <w:p w14:paraId="57C9A9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几乎缺乏共情能力，完全无法感知他人的情绪，对他人的困境漠不关心，甚至会出现指责、嘲笑等行为。在人际交往中，你只关注自己的需求，从不考虑他人的感受，这让你很难建立真正的人际关系，身边的人都会刻意疏远你。建议认识到共情能力对人际关系的重要性，主动学习共情技巧，从关心身边的人做起，尝试理解他们的感受，逐步培养共情能力。   </w:t>
      </w:r>
    </w:p>
    <w:p w14:paraId="228B9CA5">
      <w:pPr>
        <w:spacing w:before="380" w:after="140" w:line="288" w:lineRule="auto"/>
        <w:ind w:left="0"/>
        <w:jc w:val="left"/>
        <w:outlineLvl w:val="0"/>
      </w:pPr>
      <w:bookmarkStart w:id="17" w:name="heading_8"/>
      <w:r>
        <w:rPr>
          <w:rFonts w:ascii="Arial" w:hAnsi="Arial" w:eastAsia="等线" w:cs="Arial"/>
          <w:b/>
          <w:sz w:val="36"/>
        </w:rPr>
        <w:t>第九套：失恋后心理恢复能力测试</w:t>
      </w:r>
      <w:bookmarkEnd w:id="17"/>
    </w:p>
    <w:p w14:paraId="537EE90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刚失恋时，你会如何调节情绪？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接纳失恋的痛苦，通过运动、社交等方式释放情绪  B. 向家人朋友倾诉，寻求安慰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独自躲起来伤心，不愿和人交流  D. 借酒消愁，沉迷游戏等逃避现实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AD7FF3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看到前任和新欢的消息，你会？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坦然面对，祝福对方，专注自己的生活  B. 有点失落，但会尽快转移注意力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心里嫉妒，忍不住关注对方的动态  D. 愤怒不已，想报复对方或新欢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7092B5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失恋一个月后，你能正常投入工作和生活吗？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能正常投入，还会主动提升自己  B. 基本能投入，但偶尔会情绪低落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工作生活受影响，效率明显下降  D. 无法投入，整日精神恍惚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410B9F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你会如何看待这段失恋的经历？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认为是成长的机会，从中总结经验  B. 觉得有点遗憾，但接受现实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沉浸在遗憾中，后悔自己的做法  D. 觉得是对方的错，怨恨对方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C5C5A3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失恋后，你会愿意开始新的感情吗？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调整好自己后，会主动接触新的人  B. 等缘分，有人追求会考虑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暂时不愿意，害怕再次受伤  D. 再也不想谈恋爱，对感情失去信心</w:t>
      </w:r>
    </w:p>
    <w:p w14:paraId="6EAC9ABD">
      <w:pPr>
        <w:spacing w:before="320" w:after="120" w:line="288" w:lineRule="auto"/>
        <w:ind w:left="0"/>
        <w:jc w:val="left"/>
        <w:outlineLvl w:val="1"/>
      </w:pPr>
      <w:bookmarkStart w:id="18" w:name="heading_20"/>
      <w:r>
        <w:rPr>
          <w:rFonts w:ascii="Arial" w:hAnsi="Arial" w:eastAsia="等线" w:cs="Arial"/>
          <w:b/>
          <w:sz w:val="32"/>
        </w:rPr>
        <w:t>得分解析</w:t>
      </w:r>
      <w:bookmarkEnd w:id="18"/>
    </w:p>
    <w:p w14:paraId="0DA37C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16-20分：恢复能力超强，理性面对失恋</w:t>
      </w:r>
    </w:p>
    <w:p w14:paraId="32D58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极强的失恋后心理恢复能力，能坦然接纳失恋的痛苦，并用健康的方式释放情绪。你能理性看待失恋的经历，将其视为成长的机会，而非对自我的否定。在短时间内就能调整状态，投入到正常的生活和工作中，甚至能以祝福的心态面对前任。这种成熟的心态让你在情感中不断成长，也为未来的感情打下良好的基础。建议继续保持这种理性，在新的感情中运用过往的经验，经营更健康的关系。</w:t>
      </w:r>
    </w:p>
    <w:p w14:paraId="798882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12-15分：恢复能力良好，逐步走出阴影</w:t>
      </w:r>
    </w:p>
    <w:p w14:paraId="0A16D8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失恋后心理恢复能力良好，能通过倾诉、自我调节等方式释放负面情绪，不会让自己长期沉溺于痛苦中。虽然看到前任的消息或回忆过往时会有失落感，但能快速转移注意力，逐步回归正常生活。你能接受失恋的现实，但对过往的经历还有些许遗憾。建议多参与社交活动，培养新的兴趣爱好，让自己的生活更加丰富，同时学会总结失恋的经验，为未来的感情做好准备。</w:t>
      </w:r>
    </w:p>
    <w:p w14:paraId="5D5310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8-11分：恢复能力较弱，难以走出失恋</w:t>
      </w:r>
    </w:p>
    <w:p w14:paraId="3BE58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失恋后心理恢复能力较为薄弱，长时间无法走出失恋的阴影，情绪低落，影响了正常的工作和生活。你会反复回忆过往的细节，要么沉浸在遗憾中，要么怨恨前任，甚至会刻意关注前任的动态，让自己难以释怀。这源于你对这段感情的过度依赖和对自我的否定。建议主动向家人朋友寻求更深入的支持，或者通过旅行、运动等方式转移注意力，必要时可寻求心理咨询，帮助自己走出失恋的痛苦。</w:t>
      </w:r>
    </w:p>
    <w:p w14:paraId="22DE1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5-7分：恢复能力极差，受失恋严重影响</w:t>
      </w:r>
    </w:p>
    <w:p w14:paraId="30C69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失恋后的心理恢复能力极差，完全被痛苦和负面情绪吞噬，出现借酒消愁、精神恍惚等自我伤害的行为，无法正常工作和生活。你对前任充满怨恨，甚至产生报复心理，或者对感情彻底失去信心，拒绝接触新的人。这种状态不仅伤害自己，也会影响身边的人。建议立即寻求专业心理咨询师的帮助，进行心理干预，同时在家人朋友的陪伴下，逐步调整生活状态，重建对自我和感情的信心。      </w:t>
      </w:r>
    </w:p>
    <w:p w14:paraId="12F6AD1E">
      <w:pPr>
        <w:spacing w:before="380" w:after="140" w:line="288" w:lineRule="auto"/>
        <w:ind w:left="0"/>
        <w:jc w:val="left"/>
        <w:outlineLvl w:val="0"/>
      </w:pPr>
      <w:bookmarkStart w:id="19" w:name="heading_9"/>
      <w:r>
        <w:rPr>
          <w:rFonts w:ascii="Arial" w:hAnsi="Arial" w:eastAsia="等线" w:cs="Arial"/>
          <w:b/>
          <w:sz w:val="36"/>
        </w:rPr>
        <w:t>第十套：家庭矛盾处理能力测试</w:t>
      </w:r>
      <w:bookmarkEnd w:id="19"/>
    </w:p>
    <w:p w14:paraId="5F049CF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婆媳/翁婿之间产生矛盾，你会？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主动调解，分别倾听双方诉求，寻求平衡点  B. 站在有理的一方，帮其解释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偏袒自己的家人，指责对方  D. 逃避问题，让他们自行解决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AA9ABE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兄弟姐妹因财产分配产生分歧，你会？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提议坐下来协商，兼顾各方利益  B. 表达自己的想法，希望大家妥协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坚持自己的利益，不愿让步  D. 争吵不休，甚至闹到断绝关系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404F0E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家人因生活习惯不同发生争执，你会？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尊重彼此习惯，商量制定双方都能接受的规则  B. 尽量迁就对方，自己默默适应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要求对方改变习惯，适应自己  D. 互相指责，矛盾不断升级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38A6FEE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亲戚向你提出不合理的要求（如过度借贷），你会？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委婉拒绝，说明自己的难处，表达关心  B. 勉强答应，心里很不舒服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直接拒绝，语气生硬  D. 答应后又后悔，背后抱怨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9A3E00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家庭聚会时，家人当众批评你的生活方式，你会？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平静表达自己的想法，尊重家人的意见但坚持自我  B. 当场不反驳，事后和家人沟通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当场反驳，和家人争吵  D. 默默忍受，心里积怨</w:t>
      </w:r>
      <w:bookmarkStart w:id="20" w:name="heading_21"/>
    </w:p>
    <w:p w14:paraId="022C3D8E">
      <w:pPr>
        <w:numPr>
          <w:ilvl w:val="0"/>
          <w:numId w:val="0"/>
        </w:numPr>
        <w:spacing w:before="120" w:after="120" w:line="288" w:lineRule="auto"/>
        <w:jc w:val="left"/>
      </w:pPr>
      <w:bookmarkStart w:id="21" w:name="_GoBack"/>
      <w:bookmarkEnd w:id="21"/>
      <w:r>
        <w:rPr>
          <w:rFonts w:ascii="Arial" w:hAnsi="Arial" w:eastAsia="等线" w:cs="Arial"/>
          <w:b/>
          <w:sz w:val="32"/>
        </w:rPr>
        <w:t>得分解析</w:t>
      </w:r>
      <w:bookmarkEnd w:id="20"/>
    </w:p>
    <w:p w14:paraId="67A31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16-20分：矛盾处理专家，家庭氛围和睦</w:t>
      </w:r>
    </w:p>
    <w:p w14:paraId="36A6E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出色的家庭矛盾处理能力，是家庭中的“调和剂”。面对婆媳、兄弟姐妹等家庭矛盾时，你能保持中立，认真倾听各方的诉求，用理性且温暖的方式协调各方利益，寻求平衡点。你懂得尊重每个家庭成员的想法，也能引导大家换位思考，让矛盾在沟通中化解。这种能力让你的家庭氛围和睦，家庭成员之间充满信任和理解。建议继续发挥这种优势，定期组织家庭聚会，增强家庭凝聚力。</w:t>
      </w:r>
    </w:p>
    <w:p w14:paraId="0443F0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12-15分：矛盾处理良好，能化解常见问题</w:t>
      </w:r>
    </w:p>
    <w:p w14:paraId="180C4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处理家庭矛盾的能力良好，面对常见的家庭纠纷（如生活习惯差异、轻微的利益分歧）时，能主动调解，避免矛盾升级。但在面对较为尖锐的矛盾（如财产分配、严重的婆媳冲突）时，偶尔会出现犹豫或偏袒的情况，影响调解效果。家庭矛盾的核心是“情”大于“理”，建议在调解时更注重情感的连接，先安抚各方情绪，再理性分析问题，同时避免偏袒任何一方，让调解更有说服力。</w:t>
      </w:r>
    </w:p>
    <w:p w14:paraId="6BC14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8-11分：矛盾处理能力不足，易加剧冲突</w:t>
      </w:r>
    </w:p>
    <w:p w14:paraId="6B5748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处理家庭矛盾的能力较为薄弱，面对矛盾时要么逃避，要么偏袒自己的家人，导致矛盾无法解决，甚至不断加剧。你缺乏倾听和换位思考的意识，习惯用自己的标准评判对错，忽视其他家庭成员的感受。长期的矛盾积累会让家庭氛围变得紧张，影响家庭成员的感情。建议学习家庭矛盾调解技巧，在矛盾发生时主动站出来组织沟通，保持中立的态度，多倾听各方的想法，用包容的心态化解分歧。</w:t>
      </w:r>
    </w:p>
    <w:p w14:paraId="2B0F9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5-7分：矛盾处理能力缺失，家庭关系紧张</w:t>
      </w:r>
    </w:p>
    <w:p w14:paraId="5C7F2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几乎没有处理家庭矛盾的能力，面对家庭纠纷时，只会指责、争吵或逃避，完全无法起到调解作用，反而会成为矛盾的导火索。你的行为让家庭成员之间的隔阂越来越深，家庭关系极度紧张，甚至出现断绝往来的情况。家庭是重要的情感港湾，长期的矛盾会伤害每个人。建议深刻反思自己的行为，主动向家庭成员道歉，寻求家族中权威长辈或专业家庭咨询师的帮助，化解矛盾，重建和谐的家庭关系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920B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A2E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4C3D7A74"/>
    <w:multiLevelType w:val="singleLevel"/>
    <w:tmpl w:val="4C3D7A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9"/>
  </w:num>
  <w:num w:numId="2">
    <w:abstractNumId w:val="14"/>
  </w:num>
  <w:num w:numId="3">
    <w:abstractNumId w:val="35"/>
  </w:num>
  <w:num w:numId="4">
    <w:abstractNumId w:val="12"/>
  </w:num>
  <w:num w:numId="5">
    <w:abstractNumId w:val="8"/>
  </w:num>
  <w:num w:numId="6">
    <w:abstractNumId w:val="21"/>
  </w:num>
  <w:num w:numId="7">
    <w:abstractNumId w:val="26"/>
  </w:num>
  <w:num w:numId="8">
    <w:abstractNumId w:val="41"/>
  </w:num>
  <w:num w:numId="9">
    <w:abstractNumId w:val="20"/>
  </w:num>
  <w:num w:numId="10">
    <w:abstractNumId w:val="27"/>
  </w:num>
  <w:num w:numId="11">
    <w:abstractNumId w:val="36"/>
  </w:num>
  <w:num w:numId="12">
    <w:abstractNumId w:val="13"/>
  </w:num>
  <w:num w:numId="13">
    <w:abstractNumId w:val="32"/>
  </w:num>
  <w:num w:numId="14">
    <w:abstractNumId w:val="25"/>
  </w:num>
  <w:num w:numId="15">
    <w:abstractNumId w:val="16"/>
  </w:num>
  <w:num w:numId="16">
    <w:abstractNumId w:val="15"/>
  </w:num>
  <w:num w:numId="17">
    <w:abstractNumId w:val="6"/>
  </w:num>
  <w:num w:numId="18">
    <w:abstractNumId w:val="39"/>
  </w:num>
  <w:num w:numId="19">
    <w:abstractNumId w:val="22"/>
  </w:num>
  <w:num w:numId="20">
    <w:abstractNumId w:val="30"/>
  </w:num>
  <w:num w:numId="21">
    <w:abstractNumId w:val="7"/>
  </w:num>
  <w:num w:numId="22">
    <w:abstractNumId w:val="45"/>
  </w:num>
  <w:num w:numId="23">
    <w:abstractNumId w:val="43"/>
  </w:num>
  <w:num w:numId="24">
    <w:abstractNumId w:val="11"/>
  </w:num>
  <w:num w:numId="25">
    <w:abstractNumId w:val="40"/>
  </w:num>
  <w:num w:numId="26">
    <w:abstractNumId w:val="5"/>
  </w:num>
  <w:num w:numId="27">
    <w:abstractNumId w:val="29"/>
  </w:num>
  <w:num w:numId="28">
    <w:abstractNumId w:val="2"/>
  </w:num>
  <w:num w:numId="29">
    <w:abstractNumId w:val="34"/>
  </w:num>
  <w:num w:numId="30">
    <w:abstractNumId w:val="46"/>
  </w:num>
  <w:num w:numId="31">
    <w:abstractNumId w:val="0"/>
  </w:num>
  <w:num w:numId="32">
    <w:abstractNumId w:val="24"/>
  </w:num>
  <w:num w:numId="33">
    <w:abstractNumId w:val="33"/>
  </w:num>
  <w:num w:numId="34">
    <w:abstractNumId w:val="18"/>
  </w:num>
  <w:num w:numId="35">
    <w:abstractNumId w:val="17"/>
  </w:num>
  <w:num w:numId="36">
    <w:abstractNumId w:val="28"/>
  </w:num>
  <w:num w:numId="37">
    <w:abstractNumId w:val="44"/>
  </w:num>
  <w:num w:numId="38">
    <w:abstractNumId w:val="10"/>
  </w:num>
  <w:num w:numId="39">
    <w:abstractNumId w:val="4"/>
  </w:num>
  <w:num w:numId="40">
    <w:abstractNumId w:val="9"/>
  </w:num>
  <w:num w:numId="41">
    <w:abstractNumId w:val="37"/>
  </w:num>
  <w:num w:numId="42">
    <w:abstractNumId w:val="1"/>
  </w:num>
  <w:num w:numId="43">
    <w:abstractNumId w:val="23"/>
  </w:num>
  <w:num w:numId="44">
    <w:abstractNumId w:val="3"/>
  </w:num>
  <w:num w:numId="45">
    <w:abstractNumId w:val="38"/>
  </w:num>
  <w:num w:numId="46">
    <w:abstractNumId w:val="42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7C6E05"/>
    <w:rsid w:val="58EA1A80"/>
    <w:rsid w:val="6BD277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11283</Words>
  <Characters>11642</Characters>
  <TotalTime>4</TotalTime>
  <ScaleCrop>false</ScaleCrop>
  <LinksUpToDate>false</LinksUpToDate>
  <CharactersWithSpaces>13115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2025-12-02T10:11:00Z</dcterms:created>
  <dc:creator>Apache POI</dc:creator>
  <cp:lastModifiedBy>渲染 别离</cp:lastModifiedBy>
  <dcterms:modified xsi:type="dcterms:W3CDTF">2025-12-02T10:28:50Z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478743D1F5234911B04C5FB7B18E4DDB_12</vt:lpwstr>
  </property>
</Properties>
</file>